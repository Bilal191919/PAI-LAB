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9A307">
      <w:pPr>
        <w:jc w:val="center"/>
      </w:pPr>
    </w:p>
    <w:p w14:paraId="3AA7E6C0">
      <w:pPr>
        <w:jc w:val="center"/>
        <w:rPr>
          <w:b/>
          <w:bCs/>
          <w:color w:val="376092" w:themeColor="accent1" w:themeShade="BF"/>
          <w:sz w:val="32"/>
          <w:szCs w:val="32"/>
        </w:rPr>
      </w:pPr>
      <w:r>
        <w:rPr>
          <w:b/>
          <w:bCs/>
          <w:color w:val="376092" w:themeColor="accent1" w:themeShade="BF"/>
          <w:sz w:val="32"/>
          <w:szCs w:val="32"/>
        </w:rPr>
        <w:t>TASK 4</w:t>
      </w:r>
    </w:p>
    <w:p w14:paraId="0F6BA5F1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1) WHAT THIS CODE DOES</w:t>
      </w:r>
    </w:p>
    <w:p w14:paraId="52B65484"/>
    <w:p w14:paraId="6848849F">
      <w:r>
        <w:t>This program solves the N‑Queens problem using three AI search techniques:</w:t>
      </w:r>
    </w:p>
    <w:p w14:paraId="1C622EDE">
      <w:r>
        <w:t>1. Backtracking (Systematic Search)</w:t>
      </w:r>
    </w:p>
    <w:p w14:paraId="01064D5F">
      <w:r>
        <w:t>2. Hill Climbing (Local Search)</w:t>
      </w:r>
    </w:p>
    <w:p w14:paraId="41B16625">
      <w:r>
        <w:t>3. Genetic Algorithm (Evolutionary Search)</w:t>
      </w:r>
    </w:p>
    <w:p w14:paraId="7109645A">
      <w:r>
        <w:t>Goal of N‑Queens:</w:t>
      </w:r>
    </w:p>
    <w:p w14:paraId="1FE19E00">
      <w:r>
        <w:t>Place N queens on an N×N chessboard so that:</w:t>
      </w:r>
    </w:p>
    <w:p w14:paraId="72DB3226">
      <w:r>
        <w:t>- No two queens share the same row</w:t>
      </w:r>
    </w:p>
    <w:p w14:paraId="1EAE5BC8">
      <w:r>
        <w:t>- No two queens share the same column</w:t>
      </w:r>
    </w:p>
    <w:p w14:paraId="5AA8D317">
      <w:r>
        <w:t>- No two queens share the same diagonal</w:t>
      </w:r>
    </w:p>
    <w:p w14:paraId="23E82871">
      <w:pPr>
        <w:rPr>
          <w:b/>
          <w:bCs/>
          <w:color w:val="376092" w:themeColor="accent1" w:themeShade="BF"/>
          <w:sz w:val="28"/>
          <w:szCs w:val="28"/>
        </w:rPr>
      </w:pPr>
    </w:p>
    <w:p w14:paraId="7EF2D4C0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2) HOW THE CODE WORKS</w:t>
      </w:r>
    </w:p>
    <w:p w14:paraId="65239FEC"/>
    <w:p w14:paraId="53CDC0A5">
      <w:pPr>
        <w:rPr>
          <w:b/>
          <w:bCs/>
        </w:rPr>
      </w:pPr>
      <w:r>
        <w:rPr>
          <w:b/>
          <w:bCs/>
        </w:rPr>
        <w:t>A) BOARD REPRESENTATION</w:t>
      </w:r>
    </w:p>
    <w:p w14:paraId="062BE8AF">
      <w:r>
        <w:t>The board is stored as a list:</w:t>
      </w:r>
    </w:p>
    <w:p w14:paraId="450F6B2C">
      <w:r>
        <w:t>board[i] = column of queen in row i</w:t>
      </w:r>
    </w:p>
    <w:p w14:paraId="3A986CD5">
      <w:r>
        <w:t>Example:</w:t>
      </w:r>
    </w:p>
    <w:p w14:paraId="5F13E37D">
      <w:r>
        <w:t>[1, 3, 0, 2]</w:t>
      </w:r>
    </w:p>
    <w:p w14:paraId="05D6E3AC">
      <w:r>
        <w:t>Means:</w:t>
      </w:r>
    </w:p>
    <w:p w14:paraId="797370F2">
      <w:r>
        <w:t>Row 0 → column 1</w:t>
      </w:r>
    </w:p>
    <w:p w14:paraId="1875D047">
      <w:r>
        <w:t>Row 1 → column 3</w:t>
      </w:r>
    </w:p>
    <w:p w14:paraId="30F80A63">
      <w:r>
        <w:t>Row 2 → column 0</w:t>
      </w:r>
    </w:p>
    <w:p w14:paraId="1AAECA5B">
      <w:r>
        <w:t>Row 3 → column 2</w:t>
      </w:r>
    </w:p>
    <w:p w14:paraId="103FD5EE">
      <w:r>
        <w:t>Only one queen per row is assumed.</w:t>
      </w:r>
    </w:p>
    <w:p w14:paraId="269BCDA9"/>
    <w:p w14:paraId="31CA65CB">
      <w:r>
        <w:rPr>
          <w:b/>
          <w:bCs/>
        </w:rPr>
        <w:t>B) BACKTRACKING ALGORITHM</w:t>
      </w:r>
    </w:p>
    <w:p w14:paraId="7E0975EA">
      <w:r>
        <w:t>Idea:</w:t>
      </w:r>
    </w:p>
    <w:p w14:paraId="2BE16BBE">
      <w:r>
        <w:t>Try placing queens row by row. If a conflict occurs, go back (backtrack).</w:t>
      </w:r>
    </w:p>
    <w:p w14:paraId="65EBE5A2">
      <w:r>
        <w:t>Key parts:</w:t>
      </w:r>
    </w:p>
    <w:p w14:paraId="6240F503">
      <w:r>
        <w:t>is_safe(row, col)</w:t>
      </w:r>
    </w:p>
    <w:p w14:paraId="0D68B517">
      <w:r>
        <w:t>Checks:</w:t>
      </w:r>
    </w:p>
    <w:p w14:paraId="6AA87F22">
      <w:r>
        <w:t>- Same column conflict</w:t>
      </w:r>
    </w:p>
    <w:p w14:paraId="50BE6D56">
      <w:r>
        <w:t>- Diagonal conflict</w:t>
      </w:r>
    </w:p>
    <w:p w14:paraId="6A0FA7CB">
      <w:r>
        <w:t>solve(row)</w:t>
      </w:r>
    </w:p>
    <w:p w14:paraId="66EB7F5E">
      <w:r>
        <w:t>- Places queens recursively</w:t>
      </w:r>
    </w:p>
    <w:p w14:paraId="4719D447">
      <w:r>
        <w:t>- If row == n → solution found</w:t>
      </w:r>
    </w:p>
    <w:p w14:paraId="43320900">
      <w:r>
        <w:t>- Tries each column and checks safety</w:t>
      </w:r>
    </w:p>
    <w:p w14:paraId="0F04526F">
      <w:r>
        <w:t>Why useful:</w:t>
      </w:r>
    </w:p>
    <w:p w14:paraId="61EC14B8">
      <w:r>
        <w:t>- Guarantees correct solution</w:t>
      </w:r>
    </w:p>
    <w:p w14:paraId="7A7D9B62">
      <w:r>
        <w:t>- Explores search space systematically</w:t>
      </w:r>
    </w:p>
    <w:p w14:paraId="44977777">
      <w:pPr>
        <w:rPr>
          <w:b/>
          <w:bCs/>
        </w:rPr>
      </w:pPr>
    </w:p>
    <w:p w14:paraId="4ED521A3">
      <w:r>
        <w:rPr>
          <w:b/>
          <w:bCs/>
        </w:rPr>
        <w:t>C) HILL CLIMBING</w:t>
      </w:r>
    </w:p>
    <w:p w14:paraId="758180E0">
      <w:r>
        <w:t>Idea:</w:t>
      </w:r>
    </w:p>
    <w:p w14:paraId="3E7E1605">
      <w:r>
        <w:t>Start with a random board and reduce conflicts step by step.</w:t>
      </w:r>
    </w:p>
    <w:p w14:paraId="68C016DE">
      <w:r>
        <w:t>count_conflicts(board)</w:t>
      </w:r>
    </w:p>
    <w:p w14:paraId="1859A78B">
      <w:r>
        <w:t>Counts attacking queen pairs.</w:t>
      </w:r>
    </w:p>
    <w:p w14:paraId="7AD7AAF2">
      <w:r>
        <w:t>Process:</w:t>
      </w:r>
    </w:p>
    <w:p w14:paraId="6E2C0857">
      <w:r>
        <w:t>1. Generate random board</w:t>
      </w:r>
    </w:p>
    <w:p w14:paraId="66602727">
      <w:r>
        <w:t>2. Evaluate neighbors</w:t>
      </w:r>
    </w:p>
    <w:p w14:paraId="1C4D76E5">
      <w:r>
        <w:t>3. Move to better neighbor</w:t>
      </w:r>
    </w:p>
    <w:p w14:paraId="50E5FAB6">
      <w:r>
        <w:t>4. If stuck → restart randomly</w:t>
      </w:r>
    </w:p>
    <w:p w14:paraId="18119B9C">
      <w:r>
        <w:t>Why useful:</w:t>
      </w:r>
    </w:p>
    <w:p w14:paraId="6617ADE0">
      <w:r>
        <w:t>- Faster than backtracking for large N</w:t>
      </w:r>
    </w:p>
    <w:p w14:paraId="7764AFB3">
      <w:r>
        <w:t>- But can get stuck in local optimum</w:t>
      </w:r>
    </w:p>
    <w:p w14:paraId="530F0658"/>
    <w:p w14:paraId="65867C9E">
      <w:pPr>
        <w:rPr>
          <w:b/>
          <w:bCs/>
        </w:rPr>
      </w:pPr>
      <w:r>
        <w:rPr>
          <w:b/>
          <w:bCs/>
        </w:rPr>
        <w:t>D) GENETIC ALGORITHM</w:t>
      </w:r>
    </w:p>
    <w:p w14:paraId="1F772061"/>
    <w:p w14:paraId="759187E4">
      <w:r>
        <w:t>Idea:</w:t>
      </w:r>
    </w:p>
    <w:p w14:paraId="23DB0FDA">
      <w:r>
        <w:t>Use evolution principles:</w:t>
      </w:r>
    </w:p>
    <w:p w14:paraId="474C091D">
      <w:r>
        <w:t>- Population</w:t>
      </w:r>
    </w:p>
    <w:p w14:paraId="5C31BB32">
      <w:r>
        <w:t>- Fitness</w:t>
      </w:r>
    </w:p>
    <w:p w14:paraId="6E5DF13D">
      <w:r>
        <w:t>- Crossover</w:t>
      </w:r>
    </w:p>
    <w:p w14:paraId="0B4FAE56">
      <w:r>
        <w:t>- Mutation</w:t>
      </w:r>
    </w:p>
    <w:p w14:paraId="119ABD44">
      <w:r>
        <w:t>create_individual()</w:t>
      </w:r>
    </w:p>
    <w:p w14:paraId="238BE912">
      <w:r>
        <w:t>Creates random board.</w:t>
      </w:r>
    </w:p>
    <w:p w14:paraId="20328EFE">
      <w:r>
        <w:t>fitness()</w:t>
      </w:r>
    </w:p>
    <w:p w14:paraId="26406E94">
      <w:r>
        <w:t>Higher fitness = fewer conflicts.</w:t>
      </w:r>
    </w:p>
    <w:p w14:paraId="25B56273">
      <w:r>
        <w:t>Process:</w:t>
      </w:r>
    </w:p>
    <w:p w14:paraId="0BCB7D1F">
      <w:r>
        <w:t>1. Create population</w:t>
      </w:r>
    </w:p>
    <w:p w14:paraId="58EC8D6A">
      <w:r>
        <w:t>2. Select best individuals</w:t>
      </w:r>
    </w:p>
    <w:p w14:paraId="69BBEF6B">
      <w:r>
        <w:t>3. Crossover parents</w:t>
      </w:r>
    </w:p>
    <w:p w14:paraId="5A12A63F">
      <w:r>
        <w:t>4. Mutate occasionally</w:t>
      </w:r>
    </w:p>
    <w:p w14:paraId="684D5678">
      <w:r>
        <w:t>5. Repeat for generations</w:t>
      </w:r>
    </w:p>
    <w:p w14:paraId="53B06254"/>
    <w:p w14:paraId="356B0CAF">
      <w:r>
        <w:t>Why useful:</w:t>
      </w:r>
    </w:p>
    <w:p w14:paraId="636A5766">
      <w:r>
        <w:t>- Good for very large search spaces</w:t>
      </w:r>
    </w:p>
    <w:p w14:paraId="5494DBDA">
      <w:r>
        <w:t>- Mimics natural selection</w:t>
      </w:r>
    </w:p>
    <w:p w14:paraId="35429684">
      <w:r>
        <w:rPr>
          <w:b/>
          <w:bCs/>
        </w:rPr>
        <w:t>E) PRINT_BOARD FUNCTION</w:t>
      </w:r>
    </w:p>
    <w:p w14:paraId="4C02AE6F">
      <w:r>
        <w:t>Displays board using:</w:t>
      </w:r>
    </w:p>
    <w:p w14:paraId="78F624ED">
      <w:r>
        <w:t>Q = Queen</w:t>
      </w:r>
    </w:p>
    <w:p w14:paraId="6BB39623">
      <w:r>
        <w:t>. = Empty</w:t>
      </w:r>
    </w:p>
    <w:p w14:paraId="12F30873">
      <w:r>
        <w:t>Also prints list representation.</w:t>
      </w:r>
    </w:p>
    <w:p w14:paraId="7A4B8ADD">
      <w:r>
        <w:rPr>
          <w:b/>
          <w:bCs/>
        </w:rPr>
        <w:t>F) MAIN FUNCTION</w:t>
      </w:r>
    </w:p>
    <w:p w14:paraId="5A16AFFA">
      <w:r>
        <w:t>User:</w:t>
      </w:r>
    </w:p>
    <w:p w14:paraId="7E8280F5">
      <w:r>
        <w:t>- Inputs N</w:t>
      </w:r>
    </w:p>
    <w:p w14:paraId="66936AC9">
      <w:r>
        <w:t>- Chooses algorithm</w:t>
      </w:r>
    </w:p>
    <w:p w14:paraId="1D153333">
      <w:r>
        <w:t>- Program runs selected method</w:t>
      </w:r>
    </w:p>
    <w:p w14:paraId="5E428DC1">
      <w:pPr>
        <w:rPr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3) WHY THIS DESIGN IS GOOD</w:t>
      </w:r>
    </w:p>
    <w:p w14:paraId="0F9C9723">
      <w:r>
        <w:t>Multiple algorithms allow comparison:</w:t>
      </w:r>
    </w:p>
    <w:p w14:paraId="7364A955">
      <w:r>
        <w:t>- Backtracking → exact &amp; reliable</w:t>
      </w:r>
    </w:p>
    <w:p w14:paraId="21461460">
      <w:r>
        <w:t>- Hill Climbing → fast but imperfect</w:t>
      </w:r>
    </w:p>
    <w:p w14:paraId="75E845CA">
      <w:r>
        <w:t>- Genetic → scalable &amp; adaptive</w:t>
      </w:r>
    </w:p>
    <w:p w14:paraId="0199A772">
      <w:r>
        <w:t>Board list representation:</w:t>
      </w:r>
    </w:p>
    <w:p w14:paraId="664DC555">
      <w:r>
        <w:t>- Memory efficient</w:t>
      </w:r>
    </w:p>
    <w:p w14:paraId="0F9A3497">
      <w:r>
        <w:t>- Easy conflict checking</w:t>
      </w:r>
    </w:p>
    <w:p w14:paraId="69248AC8">
      <w:r>
        <w:t>Interactive input:</w:t>
      </w:r>
    </w:p>
    <w:p w14:paraId="46936F09">
      <w:r>
        <w:t>- User friendly</w:t>
      </w:r>
    </w:p>
    <w:p w14:paraId="29D928C5">
      <w:r>
        <w:t>- Flexible testing</w:t>
      </w:r>
    </w:p>
    <w:p w14:paraId="0ED4C9DD"/>
    <w:p w14:paraId="540110AB"/>
    <w:p w14:paraId="00F6065F">
      <w:pPr>
        <w:rPr>
          <w:b/>
          <w:bCs/>
          <w:color w:val="376092" w:themeColor="accent1" w:themeShade="BF"/>
          <w:sz w:val="28"/>
          <w:szCs w:val="28"/>
        </w:rPr>
      </w:pPr>
      <w:r>
        <w:rPr>
          <w:b/>
          <w:bCs/>
          <w:color w:val="376092" w:themeColor="accent1" w:themeShade="BF"/>
          <w:sz w:val="28"/>
          <w:szCs w:val="28"/>
        </w:rPr>
        <w:t>4) SUMMARY</w:t>
      </w:r>
    </w:p>
    <w:p w14:paraId="29487EFE"/>
    <w:p w14:paraId="4ACE9FEE">
      <w:r>
        <w:t>This program is a complete N‑Queens lab demonstrating:</w:t>
      </w:r>
    </w:p>
    <w:p w14:paraId="478FE525">
      <w:r>
        <w:t>- Classical search</w:t>
      </w:r>
    </w:p>
    <w:p w14:paraId="5227CC45">
      <w:r>
        <w:t>- Local search</w:t>
      </w:r>
    </w:p>
    <w:p w14:paraId="4D1B200D">
      <w:r>
        <w:t>- Evolutionary algorithms</w:t>
      </w:r>
    </w:p>
    <w:p w14:paraId="77EEB2B8">
      <w:r>
        <w:t>Great for learning AI problem‑solving techniques.</w:t>
      </w:r>
    </w:p>
    <w:p w14:paraId="65B94DF9">
      <w:pP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</w:pP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t>5</w:t>
      </w:r>
      <w:r>
        <w:rPr>
          <w:b/>
          <w:bCs/>
          <w:color w:val="376092" w:themeColor="accent1" w:themeShade="BF"/>
          <w:sz w:val="28"/>
          <w:szCs w:val="28"/>
        </w:rPr>
        <w:t xml:space="preserve">) </w:t>
      </w: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t>Output</w:t>
      </w:r>
      <w:r>
        <w:rPr>
          <w:rFonts w:hint="default"/>
          <w:b/>
          <w:bCs/>
          <w:color w:val="376092" w:themeColor="accent1" w:themeShade="BF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49530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62F4D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84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hafiz</cp:lastModifiedBy>
  <dcterms:modified xsi:type="dcterms:W3CDTF">2026-02-18T14:10:32Z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A12D2E500C3A4BFE9EBFC6BE4CAB1454_12</vt:lpwstr>
  </property>
</Properties>
</file>