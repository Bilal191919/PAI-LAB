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89CE">
      <w:pPr>
        <w:pStyle w:val="2"/>
        <w:jc w:val="center"/>
        <w:rPr>
          <w:rFonts w:hint="default"/>
          <w:lang w:val="en-US"/>
        </w:rPr>
      </w:pPr>
      <w:r>
        <w:br w:type="textWrapping"/>
      </w:r>
      <w:r>
        <w:rPr>
          <w:rFonts w:hint="default"/>
          <w:lang w:val="en-US"/>
        </w:rPr>
        <w:t>Task 6</w:t>
      </w:r>
    </w:p>
    <w:p w14:paraId="16548893">
      <w:r>
        <w:br w:type="textWrapping"/>
      </w:r>
    </w:p>
    <w:p w14:paraId="21C19532">
      <w:pPr>
        <w:pStyle w:val="3"/>
      </w:pPr>
      <w:r>
        <w:t>1. Introduction</w:t>
      </w:r>
    </w:p>
    <w:p w14:paraId="1D4ED7A8">
      <w:r>
        <w:t>This project is a real-time face detection web application developed using Flask (a Python web framework) and OpenCV (a computer vision library). The application captures live video from the system camera, detects faces using Haar Cascade Classifier, and streams the processed video to a web browser.</w:t>
      </w:r>
    </w:p>
    <w:p w14:paraId="235F5A26">
      <w:pPr>
        <w:pStyle w:val="3"/>
      </w:pPr>
      <w:r>
        <w:t>2. Technologies Used</w:t>
      </w:r>
    </w:p>
    <w:p w14:paraId="1D9DE768">
      <w:r>
        <w:t>• Python</w:t>
      </w:r>
    </w:p>
    <w:p w14:paraId="4B8240E2">
      <w:r>
        <w:t>• Flask (Web Framework)</w:t>
      </w:r>
    </w:p>
    <w:p w14:paraId="5FA41A08">
      <w:r>
        <w:t>• OpenCV (Computer Vision Library)</w:t>
      </w:r>
    </w:p>
    <w:p w14:paraId="74E3563E">
      <w:r>
        <w:t>• Haar Cascade Classifier (Face Detection Algorithm)</w:t>
      </w:r>
    </w:p>
    <w:p w14:paraId="043A1F25">
      <w:pPr>
        <w:pStyle w:val="3"/>
      </w:pPr>
      <w:r>
        <w:t>3. Code Explanation</w:t>
      </w:r>
    </w:p>
    <w:p w14:paraId="7AF2D784">
      <w:pPr>
        <w:pStyle w:val="4"/>
      </w:pPr>
      <w:r>
        <w:t>3.1 Importing Required Libraries</w:t>
      </w:r>
    </w:p>
    <w:p w14:paraId="7C30CDF7">
      <w:r>
        <w:t>The program imports cv2 for image processing, time for handling delays, and Flask modules for creating the web application and streaming video.</w:t>
      </w:r>
    </w:p>
    <w:p w14:paraId="1ADBCA95">
      <w:pPr>
        <w:pStyle w:val="4"/>
      </w:pPr>
      <w:r>
        <w:t>3.2 Initializing Flask Application</w:t>
      </w:r>
    </w:p>
    <w:p w14:paraId="5C091ED9">
      <w:r>
        <w:t>Flask application is initialized using app = Flask(__name__). This creates the web server for handling routes and streaming content.</w:t>
      </w:r>
    </w:p>
    <w:p w14:paraId="08B97CAE">
      <w:pPr>
        <w:pStyle w:val="4"/>
      </w:pPr>
      <w:r>
        <w:t>3.3 Loading Haar Cascade Model</w:t>
      </w:r>
    </w:p>
    <w:p w14:paraId="5598E17D">
      <w:r>
        <w:t>The Haar Cascade XML file is loaded using OpenCV’s built-in data path. This pre-trained model is used to detect faces in images.</w:t>
      </w:r>
    </w:p>
    <w:p w14:paraId="74D03949">
      <w:pPr>
        <w:pStyle w:val="4"/>
      </w:pPr>
      <w:r>
        <w:t>3.4 Accessing the Camera</w:t>
      </w:r>
    </w:p>
    <w:p w14:paraId="3B32071C">
      <w:r>
        <w:t>cv2.VideoCapture(0) starts the system’s default webcam. It continuously captures frames for processing.</w:t>
      </w:r>
    </w:p>
    <w:p w14:paraId="49083682">
      <w:pPr>
        <w:pStyle w:val="4"/>
      </w:pPr>
      <w:r>
        <w:t>3.5 Frame Generation Function</w:t>
      </w:r>
    </w:p>
    <w:p w14:paraId="36915F06">
      <w:r>
        <w:t>The generate_frames() function captures frames in a loop. Each frame is converted to grayscale because face detection works more efficiently on grayscale images.</w:t>
      </w:r>
    </w:p>
    <w:p w14:paraId="1EB49605">
      <w:r>
        <w:t>The detectMultiScale() method detects faces in the frame. Rectangles are drawn around detected faces using cv2.rectangle(), and labels are added using cv2.putText().</w:t>
      </w:r>
    </w:p>
    <w:p w14:paraId="1087C5AB">
      <w:r>
        <w:t>The total number of detected faces is displayed on the screen. Finally, the frame is encoded into JPEG format and streamed to the browser.</w:t>
      </w:r>
    </w:p>
    <w:p w14:paraId="04DB1A5C">
      <w:pPr>
        <w:pStyle w:val="4"/>
      </w:pPr>
      <w:r>
        <w:t>3.6 Flask Routes</w:t>
      </w:r>
    </w:p>
    <w:p w14:paraId="080706C6">
      <w:r>
        <w:t>The '/' route loads the homepage (index.html). The '/video_feed' route streams video frames using multipart response format.</w:t>
      </w:r>
    </w:p>
    <w:p w14:paraId="56105D18">
      <w:pPr>
        <w:pStyle w:val="4"/>
      </w:pPr>
      <w:r>
        <w:t>3.7 Running the Application</w:t>
      </w:r>
    </w:p>
    <w:p w14:paraId="20CE5336">
      <w:r>
        <w:t>When the script runs directly, Flask starts in debug mode. If any error occurs, it is printed. Finally, the camera is released and OpenCV windows are destroyed to free system resources.</w:t>
      </w:r>
    </w:p>
    <w:p w14:paraId="7B10AB83">
      <w:pPr>
        <w:pStyle w:val="3"/>
      </w:pPr>
      <w:r>
        <w:t>4. How the System Works</w:t>
      </w:r>
    </w:p>
    <w:p w14:paraId="32217FAE">
      <w:r>
        <w:t>1. User opens the browser and visits http://127.0.0.1:5000.</w:t>
      </w:r>
      <w:r>
        <w:br w:type="textWrapping"/>
      </w:r>
      <w:r>
        <w:t>2. Flask loads the homepage.</w:t>
      </w:r>
      <w:r>
        <w:br w:type="textWrapping"/>
      </w:r>
      <w:r>
        <w:t>3. The video_feed route streams live camera frames.</w:t>
      </w:r>
      <w:r>
        <w:br w:type="textWrapping"/>
      </w:r>
      <w:r>
        <w:t>4. OpenCV processes each frame and detects faces.</w:t>
      </w:r>
      <w:r>
        <w:br w:type="textWrapping"/>
      </w:r>
      <w:r>
        <w:t>5. Detected faces are highlighted and displayed in real-time.</w:t>
      </w:r>
    </w:p>
    <w:p w14:paraId="2F950A4D">
      <w:pPr>
        <w:pStyle w:val="3"/>
      </w:pPr>
      <w:r>
        <w:t>5. Why This Approach is Used</w:t>
      </w:r>
    </w:p>
    <w:p w14:paraId="2FF4D3D6">
      <w:r>
        <w:t>• Haar Cascade is fast and suitable for real-time detection.</w:t>
      </w:r>
      <w:r>
        <w:br w:type="textWrapping"/>
      </w:r>
      <w:r>
        <w:t>• Flask is lightweight and easy to integrate with Python.</w:t>
      </w:r>
      <w:r>
        <w:br w:type="textWrapping"/>
      </w:r>
      <w:r>
        <w:t>• OpenCV provides efficient image processing tools.</w:t>
      </w:r>
      <w:r>
        <w:br w:type="textWrapping"/>
      </w:r>
      <w:r>
        <w:t>• Streaming via multipart response allows smooth real-time video in browsers.</w:t>
      </w:r>
    </w:p>
    <w:p w14:paraId="01DDEE41">
      <w:pPr>
        <w:pStyle w:val="3"/>
      </w:pPr>
      <w:r>
        <w:t>6. Advantages of the Project</w:t>
      </w:r>
    </w:p>
    <w:p w14:paraId="5FB3BBFD">
      <w:r>
        <w:t>• Real-time face detection</w:t>
      </w:r>
      <w:r>
        <w:br w:type="textWrapping"/>
      </w:r>
      <w:r>
        <w:t>• Simple and lightweight implementation</w:t>
      </w:r>
      <w:r>
        <w:br w:type="textWrapping"/>
      </w:r>
      <w:r>
        <w:t>• Easy to extend (e.g., face recognition, emotion detection)</w:t>
      </w:r>
      <w:r>
        <w:br w:type="textWrapping"/>
      </w:r>
      <w:r>
        <w:t>• Practical use in security and monitoring systems</w:t>
      </w:r>
    </w:p>
    <w:p w14:paraId="53A926EC">
      <w:pPr>
        <w:pStyle w:val="3"/>
      </w:pPr>
      <w:r>
        <w:t>7. Conclusion</w:t>
      </w:r>
    </w:p>
    <w:p w14:paraId="2F50CC26">
      <w:pPr>
        <w:pStyle w:val="3"/>
        <w:rPr>
          <w:rFonts w:hint="default"/>
          <w:lang w:val="en-US"/>
        </w:rPr>
      </w:pPr>
      <w:r>
        <w:rPr>
          <w:b w:val="0"/>
          <w:bCs w:val="0"/>
          <w:color w:val="000000" w:themeColor="text1"/>
          <w:sz w:val="22"/>
          <w:szCs w:val="22"/>
          <w14:textFill>
            <w14:solidFill>
              <w14:schemeClr w14:val="tx1"/>
            </w14:solidFill>
          </w14:textFill>
        </w:rPr>
        <w:t>This project demonstrates how computer vision can be integrated with web applications. It provides a foundation for advanced AI-based security and monitoring systems.</w:t>
      </w:r>
      <w:r>
        <w:rPr>
          <w:b w:val="0"/>
          <w:bCs w:val="0"/>
          <w:color w:val="000000" w:themeColor="text1"/>
          <w:sz w:val="22"/>
          <w:szCs w:val="22"/>
          <w14:textFill>
            <w14:solidFill>
              <w14:schemeClr w14:val="tx1"/>
            </w14:solidFill>
          </w14:textFill>
        </w:rPr>
        <w:br w:type="textWrapping"/>
      </w:r>
      <w:r>
        <w:br w:type="textWrapping"/>
      </w:r>
      <w:r>
        <w:rPr>
          <w:rFonts w:hint="default"/>
          <w:lang w:val="en-US"/>
        </w:rPr>
        <w:t>8</w:t>
      </w:r>
      <w:r>
        <w:t xml:space="preserve">. </w:t>
      </w:r>
      <w:r>
        <w:rPr>
          <w:rFonts w:hint="default"/>
          <w:lang w:val="en-US"/>
        </w:rPr>
        <w:t>Output</w:t>
      </w:r>
      <w:r>
        <w:rPr>
          <w:rFonts w:hint="default"/>
          <w:lang w:val="en-US"/>
        </w:rPr>
        <w:br w:type="textWrapping"/>
      </w:r>
      <w:r>
        <w:drawing>
          <wp:inline distT="0" distB="0" distL="114300" distR="114300">
            <wp:extent cx="5484495" cy="195262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4495" cy="1952625"/>
                    </a:xfrm>
                    <a:prstGeom prst="rect">
                      <a:avLst/>
                    </a:prstGeom>
                    <a:noFill/>
                    <a:ln>
                      <a:noFill/>
                    </a:ln>
                  </pic:spPr>
                </pic:pic>
              </a:graphicData>
            </a:graphic>
          </wp:inline>
        </w:drawing>
      </w:r>
      <w:bookmarkStart w:id="0" w:name="_GoBack"/>
      <w:bookmarkEnd w:id="0"/>
    </w:p>
    <w:p w14:paraId="352AAF1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746C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hafiz</cp:lastModifiedBy>
  <dcterms:modified xsi:type="dcterms:W3CDTF">2026-02-18T15:57:07Z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BB4255F639EE413AAEF473F6D70E4732_12</vt:lpwstr>
  </property>
</Properties>
</file>