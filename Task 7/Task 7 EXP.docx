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E975A">
      <w:pPr>
        <w:pStyle w:val="2"/>
        <w:jc w:val="center"/>
        <w:rPr>
          <w:rFonts w:hint="default"/>
          <w:lang w:val="en-US"/>
        </w:rPr>
      </w:pPr>
      <w:r>
        <w:br w:type="textWrapping"/>
      </w:r>
      <w:r>
        <w:rPr>
          <w:rFonts w:hint="default"/>
          <w:sz w:val="36"/>
          <w:szCs w:val="36"/>
          <w:lang w:val="en-US"/>
        </w:rPr>
        <w:t>Task-7</w:t>
      </w:r>
    </w:p>
    <w:p w14:paraId="0CD50A34">
      <w:r>
        <w:br w:type="textWrapping"/>
      </w:r>
    </w:p>
    <w:p w14:paraId="5F60C0DC">
      <w:pPr>
        <w:pStyle w:val="3"/>
      </w:pPr>
      <w:r>
        <w:t>1. Introduction</w:t>
      </w:r>
    </w:p>
    <w:p w14:paraId="2D12CFC7">
      <w:r>
        <w:t>This project is a simple web application developed using Flask that fetches random jokes from an external API. The application sends a request to the Official Joke API and displays the returned joke on a webpage.</w:t>
      </w:r>
    </w:p>
    <w:p w14:paraId="28D48991">
      <w:pPr>
        <w:pStyle w:val="3"/>
      </w:pPr>
      <w:r>
        <w:t>2. Technologies Used</w:t>
      </w:r>
    </w:p>
    <w:p w14:paraId="66523ACC">
      <w:r>
        <w:t>• Python</w:t>
      </w:r>
    </w:p>
    <w:p w14:paraId="2B023EAB">
      <w:r>
        <w:t>• Flask (Web Framework)</w:t>
      </w:r>
    </w:p>
    <w:p w14:paraId="04230445">
      <w:r>
        <w:t>• Requests Library (for API calls)</w:t>
      </w:r>
    </w:p>
    <w:p w14:paraId="5EED7CE7">
      <w:r>
        <w:t>• Official Joke API (External Data Source)</w:t>
      </w:r>
    </w:p>
    <w:p w14:paraId="1928F251">
      <w:pPr>
        <w:pStyle w:val="3"/>
      </w:pPr>
      <w:r>
        <w:t>3. Code Explanation</w:t>
      </w:r>
    </w:p>
    <w:p w14:paraId="64342A5A">
      <w:pPr>
        <w:pStyle w:val="4"/>
      </w:pPr>
      <w:r>
        <w:t>3.1 Importing Required Libraries</w:t>
      </w:r>
    </w:p>
    <w:p w14:paraId="3C44F1BB">
      <w:r>
        <w:t>Flask is used to create the web application. render_template is used to render HTML files. request is used to handle HTTP POST requests. requests library is used to send HTTP requests to the external Joke API.</w:t>
      </w:r>
    </w:p>
    <w:p w14:paraId="7F588BFC">
      <w:pPr>
        <w:pStyle w:val="4"/>
      </w:pPr>
      <w:r>
        <w:t>3.2 Initializing Flask App</w:t>
      </w:r>
    </w:p>
    <w:p w14:paraId="2B30D34A">
      <w:r>
        <w:t>The Flask application is initialized using app = Flask(__name__). This sets up the web server.</w:t>
      </w:r>
    </w:p>
    <w:p w14:paraId="25D89DD6">
      <w:pPr>
        <w:pStyle w:val="4"/>
      </w:pPr>
      <w:r>
        <w:t>3.3 Defining the Joke API URL</w:t>
      </w:r>
    </w:p>
    <w:p w14:paraId="2D344250">
      <w:r>
        <w:t>The variable JOKE_API_URL stores the endpoint of the Official Joke API. This URL is used to fetch a random joke.</w:t>
      </w:r>
    </w:p>
    <w:p w14:paraId="1BC15C73">
      <w:pPr>
        <w:pStyle w:val="4"/>
      </w:pPr>
      <w:r>
        <w:t>3.4 Home Route</w:t>
      </w:r>
    </w:p>
    <w:p w14:paraId="4B48C5E8">
      <w:r>
        <w:t>The '/' route handles both GET and POST requests. When the user loads the page, a GET request is processed. When the user clicks a button (form submission), a POST request is triggered.</w:t>
      </w:r>
    </w:p>
    <w:p w14:paraId="0DA2EF38">
      <w:r>
        <w:t>If the request method is POST, the application sends a GET request to the Joke API using requests.get().</w:t>
      </w:r>
    </w:p>
    <w:p w14:paraId="270F164B">
      <w:r>
        <w:t>If the response status code is 200 (success), the joke data is converted from JSON format into a Python dictionary using response.json(). If the request fails, an error message is displayed.</w:t>
      </w:r>
    </w:p>
    <w:p w14:paraId="02B250FC">
      <w:pPr>
        <w:pStyle w:val="4"/>
      </w:pPr>
      <w:r>
        <w:t>3.5 Rendering the Template</w:t>
      </w:r>
    </w:p>
    <w:p w14:paraId="2922AF6C">
      <w:r>
        <w:t>The render_template() function sends joke data and error messages to the HTML file (index.html) so they can be displayed on the webpage.</w:t>
      </w:r>
    </w:p>
    <w:p w14:paraId="54BFF7F8">
      <w:pPr>
        <w:pStyle w:val="4"/>
      </w:pPr>
      <w:r>
        <w:t>3.6 Running the Application</w:t>
      </w:r>
    </w:p>
    <w:p w14:paraId="01A0BE0F">
      <w:r>
        <w:t>When the script is executed directly, Flask runs in debug mode. The application starts on http://127.0.0.1:5000/.</w:t>
      </w:r>
    </w:p>
    <w:p w14:paraId="5715DC7D">
      <w:pPr>
        <w:pStyle w:val="3"/>
      </w:pPr>
      <w:r>
        <w:t>4. How the System Works</w:t>
      </w:r>
    </w:p>
    <w:p w14:paraId="28312C64">
      <w:r>
        <w:t>1. User opens the website in a browser.</w:t>
      </w:r>
      <w:r>
        <w:br w:type="textWrapping"/>
      </w:r>
      <w:r>
        <w:t>2. The homepage loads.</w:t>
      </w:r>
      <w:r>
        <w:br w:type="textWrapping"/>
      </w:r>
      <w:r>
        <w:t>3. When the user clicks the button, a POST request is sent.</w:t>
      </w:r>
      <w:r>
        <w:br w:type="textWrapping"/>
      </w:r>
      <w:r>
        <w:t>4. The server requests a random joke from the Official Joke API.</w:t>
      </w:r>
      <w:r>
        <w:br w:type="textWrapping"/>
      </w:r>
      <w:r>
        <w:t>5. The joke is displayed on the webpage.</w:t>
      </w:r>
    </w:p>
    <w:p w14:paraId="3BFFA644">
      <w:pPr>
        <w:pStyle w:val="3"/>
      </w:pPr>
      <w:r>
        <w:t>5. Why This Approach is Used</w:t>
      </w:r>
    </w:p>
    <w:p w14:paraId="15885070">
      <w:r>
        <w:t>• Using an external API reduces the need to store jokes locally.</w:t>
      </w:r>
      <w:r>
        <w:br w:type="textWrapping"/>
      </w:r>
      <w:r>
        <w:t>• Flask provides a simple and lightweight web framework.</w:t>
      </w:r>
      <w:r>
        <w:br w:type="textWrapping"/>
      </w:r>
      <w:r>
        <w:t>• The requests library simplifies API communication.</w:t>
      </w:r>
      <w:r>
        <w:br w:type="textWrapping"/>
      </w:r>
      <w:r>
        <w:t>• JSON format makes it easy to process data.</w:t>
      </w:r>
    </w:p>
    <w:p w14:paraId="2C47E67C">
      <w:pPr>
        <w:pStyle w:val="3"/>
      </w:pPr>
      <w:r>
        <w:t>6. Advantages of the Project</w:t>
      </w:r>
    </w:p>
    <w:p w14:paraId="116F29AA">
      <w:r>
        <w:t>• Simple and beginner-friendly project</w:t>
      </w:r>
      <w:r>
        <w:br w:type="textWrapping"/>
      </w:r>
      <w:r>
        <w:t>• Demonstrates API integration</w:t>
      </w:r>
      <w:r>
        <w:br w:type="textWrapping"/>
      </w:r>
      <w:r>
        <w:t>• Easy to extend (e.g., joke categories, saving favorites)</w:t>
      </w:r>
      <w:r>
        <w:br w:type="textWrapping"/>
      </w:r>
      <w:r>
        <w:t>• Practical example of client-server communication</w:t>
      </w:r>
    </w:p>
    <w:p w14:paraId="72107A06">
      <w:pPr>
        <w:pStyle w:val="3"/>
      </w:pPr>
      <w:r>
        <w:t>7. Conclusion</w:t>
      </w:r>
    </w:p>
    <w:p w14:paraId="4556986E">
      <w:pPr>
        <w:pStyle w:val="3"/>
        <w:rPr>
          <w:rFonts w:hint="default"/>
          <w:lang w:val="en-US"/>
        </w:rPr>
      </w:pPr>
      <w:r>
        <w:rPr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This project demonstrates how to integrate an external API into a Flask web application. It shows how HTTP requests work and how JSON data can be processed and displayed dynamically on a webpage.</w:t>
      </w:r>
      <w:r>
        <w:br w:type="textWrapping"/>
      </w:r>
      <w:r>
        <w:br w:type="textWrapping"/>
      </w:r>
      <w:r>
        <w:rPr>
          <w:rFonts w:hint="default"/>
          <w:lang w:val="en-US"/>
        </w:rPr>
        <w:t>8</w:t>
      </w:r>
      <w:r>
        <w:t>.</w:t>
      </w:r>
      <w:r>
        <w:rPr>
          <w:rFonts w:hint="default"/>
          <w:lang w:val="en-US"/>
        </w:rPr>
        <w:t>Output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486400" cy="3013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C8237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E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hafiz</cp:lastModifiedBy>
  <dcterms:modified xsi:type="dcterms:W3CDTF">2026-02-18T16:01:32Z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E175205E1CD44817A3E1A46DB8936752_12</vt:lpwstr>
  </property>
</Properties>
</file>