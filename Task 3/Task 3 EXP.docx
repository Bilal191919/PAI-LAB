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4087F"/>
    <w:p w14:paraId="70F0339D">
      <w:pPr>
        <w:jc w:val="center"/>
        <w:rPr>
          <w:rFonts w:hint="default"/>
          <w:b/>
          <w:bCs/>
          <w:color w:val="376092" w:themeColor="accent1" w:themeShade="BF"/>
          <w:sz w:val="32"/>
          <w:szCs w:val="32"/>
          <w:lang w:val="en-US"/>
        </w:rPr>
      </w:pPr>
      <w:r>
        <w:rPr>
          <w:rFonts w:hint="default"/>
          <w:b/>
          <w:bCs/>
          <w:color w:val="376092" w:themeColor="accent1" w:themeShade="BF"/>
          <w:sz w:val="32"/>
          <w:szCs w:val="32"/>
          <w:lang w:val="en-US"/>
        </w:rPr>
        <w:t>Task 3</w:t>
      </w:r>
    </w:p>
    <w:p w14:paraId="5CA53A48">
      <w:pPr>
        <w:rPr>
          <w:b/>
          <w:bCs/>
          <w:color w:val="376092" w:themeColor="accent1" w:themeShade="BF"/>
          <w:sz w:val="28"/>
          <w:szCs w:val="28"/>
        </w:rPr>
      </w:pPr>
      <w:r>
        <w:rPr>
          <w:b/>
          <w:bCs/>
          <w:color w:val="376092" w:themeColor="accent1" w:themeShade="BF"/>
          <w:sz w:val="28"/>
          <w:szCs w:val="28"/>
        </w:rPr>
        <w:t>1) WHAT THIS CODE DOES</w:t>
      </w:r>
    </w:p>
    <w:p w14:paraId="2C18ADFD">
      <w:r>
        <w:t>This program solves the classic Water Jug Problem using the Depth First Search (DFS) algorithm.</w:t>
      </w:r>
    </w:p>
    <w:p w14:paraId="4945C2DF">
      <w:r>
        <w:t>Goal:</w:t>
      </w:r>
    </w:p>
    <w:p w14:paraId="5DBBA9B6">
      <w:r>
        <w:t>Given two jugs with fixed capacities, measure a target amount of water.</w:t>
      </w:r>
    </w:p>
    <w:p w14:paraId="5FED7411">
      <w:r>
        <w:t>Example in this code:</w:t>
      </w:r>
    </w:p>
    <w:p w14:paraId="30BD1AFA">
      <w:r>
        <w:t>Jug1 = 4L</w:t>
      </w:r>
    </w:p>
    <w:p w14:paraId="177E3089">
      <w:r>
        <w:t>Jug2 = 3L</w:t>
      </w:r>
    </w:p>
    <w:p w14:paraId="061F12F9">
      <w:r>
        <w:t>Target = 2L</w:t>
      </w:r>
    </w:p>
    <w:p w14:paraId="55D083E0">
      <w:pPr>
        <w:rPr>
          <w:b/>
          <w:bCs/>
          <w:color w:val="376092" w:themeColor="accent1" w:themeShade="BF"/>
          <w:sz w:val="28"/>
          <w:szCs w:val="28"/>
        </w:rPr>
      </w:pPr>
      <w:r>
        <w:t>The program explores different states (water levels in jugs) until it finds a solution.</w:t>
      </w:r>
      <w:r>
        <w:br w:type="textWrapping"/>
      </w:r>
    </w:p>
    <w:p w14:paraId="665092E9">
      <w:pPr>
        <w:rPr>
          <w:b/>
          <w:bCs/>
          <w:color w:val="376092" w:themeColor="accent1" w:themeShade="BF"/>
          <w:sz w:val="28"/>
          <w:szCs w:val="28"/>
        </w:rPr>
      </w:pPr>
      <w:r>
        <w:rPr>
          <w:b/>
          <w:bCs/>
          <w:color w:val="376092" w:themeColor="accent1" w:themeShade="BF"/>
          <w:sz w:val="28"/>
          <w:szCs w:val="28"/>
        </w:rPr>
        <w:t>2) HOW THE CODE WORKS</w:t>
      </w:r>
    </w:p>
    <w:p w14:paraId="5F6D2792"/>
    <w:p w14:paraId="09220F63">
      <w:r>
        <w:t>A) Function Definition</w:t>
      </w:r>
    </w:p>
    <w:p w14:paraId="193C1D62">
      <w:r>
        <w:t>water_jug_dfs(limit1, limit2, goal)</w:t>
      </w:r>
    </w:p>
    <w:p w14:paraId="3206933D">
      <w:r>
        <w:t>- limit1 → capacity of jug 1</w:t>
      </w:r>
    </w:p>
    <w:p w14:paraId="0511380B">
      <w:r>
        <w:t>- limit2 → capacity of jug 2</w:t>
      </w:r>
    </w:p>
    <w:p w14:paraId="071165D1">
      <w:r>
        <w:t>- goal → target water amount</w:t>
      </w:r>
      <w:r>
        <w:br w:type="textWrapping"/>
      </w:r>
    </w:p>
    <w:p w14:paraId="250AFECA">
      <w:r>
        <w:t>B) Data Structures</w:t>
      </w:r>
    </w:p>
    <w:p w14:paraId="26D4B1C5">
      <w:r>
        <w:t>Stack:</w:t>
      </w:r>
    </w:p>
    <w:p w14:paraId="6C3D7AB7">
      <w:r>
        <w:t>Used for DFS. Stores states to explore.</w:t>
      </w:r>
    </w:p>
    <w:p w14:paraId="06C950BF">
      <w:r>
        <w:t>Visited Nodes:</w:t>
      </w:r>
    </w:p>
    <w:p w14:paraId="01A8962A">
      <w:r>
        <w:t>Keeps track of visited states to avoid loops.</w:t>
      </w:r>
    </w:p>
    <w:p w14:paraId="2EC5F3D6"/>
    <w:p w14:paraId="0A3BF1E3">
      <w:r>
        <w:t>State Format:</w:t>
      </w:r>
    </w:p>
    <w:p w14:paraId="0C79AC24">
      <w:r>
        <w:t>(x, y)</w:t>
      </w:r>
    </w:p>
    <w:p w14:paraId="0289B446">
      <w:r>
        <w:t>x = water in jug1</w:t>
      </w:r>
    </w:p>
    <w:p w14:paraId="77CB8F06">
      <w:r>
        <w:t>y = water in jug2</w:t>
      </w:r>
      <w:r>
        <w:br w:type="textWrapping"/>
      </w:r>
    </w:p>
    <w:p w14:paraId="17DA979E">
      <w:r>
        <w:t>C) Start State</w:t>
      </w:r>
    </w:p>
    <w:p w14:paraId="7088DF1B">
      <w:r>
        <w:t>(0,0) → both jugs empty</w:t>
      </w:r>
      <w:r>
        <w:br w:type="textWrapping"/>
      </w:r>
    </w:p>
    <w:p w14:paraId="7953599B">
      <w:r>
        <w:t>D) DFS Loop</w:t>
      </w:r>
    </w:p>
    <w:p w14:paraId="4376468D">
      <w:r>
        <w:t>While stack not empty:</w:t>
      </w:r>
    </w:p>
    <w:p w14:paraId="4C6075C5">
      <w:r>
        <w:t>1. Pop current state</w:t>
      </w:r>
    </w:p>
    <w:p w14:paraId="0DF5A532">
      <w:r>
        <w:t>2. Check if goal reached</w:t>
      </w:r>
    </w:p>
    <w:p w14:paraId="40E8C8D7">
      <w:r>
        <w:t>3. Skip if visited</w:t>
      </w:r>
    </w:p>
    <w:p w14:paraId="53EA2A0B">
      <w:r>
        <w:t>4. Generate possible moves</w:t>
      </w:r>
      <w:r>
        <w:br w:type="textWrapping"/>
      </w:r>
    </w:p>
    <w:p w14:paraId="14D6551E">
      <w:r>
        <w:t>E) Possible Moves</w:t>
      </w:r>
    </w:p>
    <w:p w14:paraId="5DC9E2D1">
      <w:r>
        <w:t>1. Fill Jug1</w:t>
      </w:r>
    </w:p>
    <w:p w14:paraId="33EF5FE6">
      <w:r>
        <w:t>2. Fill Jug2</w:t>
      </w:r>
    </w:p>
    <w:p w14:paraId="4D5FB24A">
      <w:r>
        <w:t>3. Empty Jug1</w:t>
      </w:r>
    </w:p>
    <w:p w14:paraId="1850135C">
      <w:r>
        <w:t>4. Empty Jug2</w:t>
      </w:r>
    </w:p>
    <w:p w14:paraId="74ABA64F">
      <w:r>
        <w:t>5. Pour Jug1 → Jug2</w:t>
      </w:r>
    </w:p>
    <w:p w14:paraId="252896BB">
      <w:r>
        <w:t>6. Pour Jug2 → Jug1</w:t>
      </w:r>
      <w:r>
        <w:br w:type="textWrapping"/>
      </w:r>
    </w:p>
    <w:p w14:paraId="1C5F7E3B">
      <w:r>
        <w:t>F) Path Tracking</w:t>
      </w:r>
    </w:p>
    <w:p w14:paraId="63DA3CEC">
      <w:r>
        <w:t>Each state stores path history so solution steps can be printed.</w:t>
      </w:r>
    </w:p>
    <w:p w14:paraId="106D7212"/>
    <w:p w14:paraId="4B876561"/>
    <w:p w14:paraId="7ECF5A3E">
      <w:r>
        <w:br w:type="textWrapping"/>
      </w:r>
      <w:r>
        <w:rPr>
          <w:b/>
          <w:bCs/>
          <w:color w:val="376092" w:themeColor="accent1" w:themeShade="BF"/>
          <w:sz w:val="28"/>
          <w:szCs w:val="28"/>
        </w:rPr>
        <w:t>3) WHY THIS APPROACH IS USED</w:t>
      </w:r>
    </w:p>
    <w:p w14:paraId="6E4AA69C"/>
    <w:p w14:paraId="5F302180">
      <w:r>
        <w:t>DFS:</w:t>
      </w:r>
    </w:p>
    <w:p w14:paraId="4D0D65C5">
      <w:r>
        <w:t>- Simple to implement</w:t>
      </w:r>
    </w:p>
    <w:p w14:paraId="1B01407E">
      <w:r>
        <w:t>- Uses stack</w:t>
      </w:r>
    </w:p>
    <w:p w14:paraId="1D3BAD3D">
      <w:r>
        <w:t>- Explores deep paths quickly</w:t>
      </w:r>
    </w:p>
    <w:p w14:paraId="3BF81392">
      <w:r>
        <w:t>Visited List:</w:t>
      </w:r>
    </w:p>
    <w:p w14:paraId="6DD481D4">
      <w:r>
        <w:t>- Prevents infinite loops</w:t>
      </w:r>
    </w:p>
    <w:p w14:paraId="7C0856E3">
      <w:r>
        <w:t>State Representation:</w:t>
      </w:r>
    </w:p>
    <w:p w14:paraId="7B2CBE93">
      <w:r>
        <w:t>- Tuple (x,y) is easy to compare</w:t>
      </w:r>
    </w:p>
    <w:p w14:paraId="7B2864E9"/>
    <w:p w14:paraId="54BFC472">
      <w:pPr>
        <w:rPr>
          <w:b/>
          <w:bCs/>
          <w:color w:val="376092" w:themeColor="accent1" w:themeShade="BF"/>
          <w:sz w:val="28"/>
          <w:szCs w:val="28"/>
        </w:rPr>
      </w:pPr>
      <w:r>
        <w:rPr>
          <w:b/>
          <w:bCs/>
          <w:color w:val="376092" w:themeColor="accent1" w:themeShade="BF"/>
          <w:sz w:val="28"/>
          <w:szCs w:val="28"/>
        </w:rPr>
        <w:t>4) FINAL EXECUTION</w:t>
      </w:r>
    </w:p>
    <w:p w14:paraId="0C9FEDCA"/>
    <w:p w14:paraId="66B760EF">
      <w:r>
        <w:t>j1 = 4</w:t>
      </w:r>
    </w:p>
    <w:p w14:paraId="2B6639C5">
      <w:r>
        <w:t>j2 = 3</w:t>
      </w:r>
    </w:p>
    <w:p w14:paraId="180749F6">
      <w:r>
        <w:t>target = 2</w:t>
      </w:r>
    </w:p>
    <w:p w14:paraId="5A697C99">
      <w:r>
        <w:t>Calls DFS to solve 4L &amp; 3L jug problem.</w:t>
      </w:r>
    </w:p>
    <w:p w14:paraId="764AFB04">
      <w:pPr>
        <w:rPr>
          <w:rFonts w:hint="default"/>
          <w:b/>
          <w:bCs/>
          <w:color w:val="376092" w:themeColor="accent1" w:themeShade="BF"/>
          <w:sz w:val="28"/>
          <w:szCs w:val="28"/>
          <w:lang w:val="en-US"/>
        </w:rPr>
      </w:pPr>
      <w:r>
        <w:rPr>
          <w:rFonts w:hint="default"/>
          <w:b/>
          <w:bCs/>
          <w:color w:val="376092" w:themeColor="accent1" w:themeShade="BF"/>
          <w:sz w:val="28"/>
          <w:szCs w:val="28"/>
          <w:lang w:val="en-US"/>
        </w:rPr>
        <w:t>5</w:t>
      </w:r>
      <w:r>
        <w:rPr>
          <w:b/>
          <w:bCs/>
          <w:color w:val="376092" w:themeColor="accent1" w:themeShade="BF"/>
          <w:sz w:val="28"/>
          <w:szCs w:val="28"/>
        </w:rPr>
        <w:t xml:space="preserve">) </w:t>
      </w:r>
      <w:r>
        <w:rPr>
          <w:rFonts w:hint="default"/>
          <w:b/>
          <w:bCs/>
          <w:color w:val="376092" w:themeColor="accent1" w:themeShade="BF"/>
          <w:sz w:val="28"/>
          <w:szCs w:val="28"/>
          <w:lang w:val="en-US"/>
        </w:rPr>
        <w:t>Output</w:t>
      </w:r>
      <w:r>
        <w:rPr>
          <w:rFonts w:hint="default"/>
          <w:b/>
          <w:bCs/>
          <w:color w:val="376092" w:themeColor="accent1" w:themeShade="BF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4559300" cy="151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CCF7A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0E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hafiz</cp:lastModifiedBy>
  <dcterms:modified xsi:type="dcterms:W3CDTF">2026-02-18T14:02:52Z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F301F48883D8433AB67655A83992B3F1_12</vt:lpwstr>
  </property>
</Properties>
</file>